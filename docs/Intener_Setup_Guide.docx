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8E0AB8">
      <w:pPr>
        <w:spacing w:after="80"/>
        <w:jc w:val="center"/>
      </w:pPr>
      <w:r>
        <w:rPr>
          <w:b/>
          <w:color w:val="1F4E79"/>
          <w:sz w:val="50"/>
        </w:rPr>
        <w:t xml:space="preserve">Hướng Dẫn Setup Dự Án </w:t>
      </w:r>
    </w:p>
    <w:p w14:paraId="122C5AB1">
      <w:pPr>
        <w:spacing w:after="360"/>
        <w:jc w:val="center"/>
      </w:pPr>
      <w:r>
        <w:rPr>
          <w:color w:val="595959"/>
          <w:sz w:val="24"/>
        </w:rPr>
        <w:t>Cài đặt project từ lúc clone source đến khi chạy local</w:t>
      </w:r>
    </w:p>
    <w:tbl>
      <w:tblPr>
        <w:tblStyle w:val="12"/>
        <w:tblW w:w="0" w:type="auto"/>
        <w:tblInd w:w="0" w:type="dxa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4F97D4D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6" w:type="dxa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E60DC">
            <w:r>
              <w:rPr>
                <w:b/>
              </w:rPr>
              <w:t>Dự án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23C4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AI gen post</w:t>
            </w:r>
            <w:bookmarkStart w:id="0" w:name="_GoBack"/>
            <w:bookmarkEnd w:id="0"/>
          </w:p>
        </w:tc>
      </w:tr>
      <w:tr w14:paraId="775BF19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6" w:type="dxa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914F4">
            <w:r>
              <w:rPr>
                <w:b/>
              </w:rPr>
              <w:t>Loại tài liệu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42835">
            <w:r>
              <w:t>Hướng Dẫn Setup Dự Án Intener</w:t>
            </w:r>
          </w:p>
        </w:tc>
      </w:tr>
      <w:tr w14:paraId="3A198F91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6" w:type="dxa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708B2">
            <w:r>
              <w:rPr>
                <w:b/>
              </w:rPr>
              <w:t>Cập nhật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9D08D">
            <w:r>
              <w:t>10/06/2026 23:38</w:t>
            </w:r>
          </w:p>
        </w:tc>
      </w:tr>
    </w:tbl>
    <w:p w14:paraId="12AF8D73">
      <w:r>
        <w:br w:type="page"/>
      </w:r>
    </w:p>
    <w:p w14:paraId="4340D59A">
      <w:pPr>
        <w:pStyle w:val="2"/>
      </w:pPr>
      <w:r>
        <w:t>Yêu cầu trước khi cài</w:t>
      </w:r>
    </w:p>
    <w:p w14:paraId="58AD3960">
      <w:r>
        <w:t>Máy cần cài sẵn Python 3.10 trở lên, Node.js 20 trở lên, npm, MySQL 8 trở lên và PowerShell nếu dùng Windows.</w:t>
      </w:r>
    </w:p>
    <w:p w14:paraId="42F01C7C">
      <w:r>
        <w:t>Có thể kiểm tra nhanh bằng các lệnh: python --version, node --version và npm --version.</w:t>
      </w:r>
    </w:p>
    <w:p w14:paraId="6A3CE5C6">
      <w:r>
        <w:t>Nếu máy chưa có MySQL, hãy cài MySQL Server trước và ghi lại host, port, username, password và tên database muốn dùng.</w:t>
      </w:r>
    </w:p>
    <w:p w14:paraId="5FD93136">
      <w:pPr>
        <w:pStyle w:val="2"/>
      </w:pPr>
      <w:r>
        <w:t>Clone project</w:t>
      </w:r>
    </w:p>
    <w:p w14:paraId="20DFC5C7">
      <w:r>
        <w:t>Clone repository bằng lệnh git clone &lt;repo-url&gt;, sau đó cd vào thư mục project_intener.</w:t>
      </w:r>
    </w:p>
    <w:p w14:paraId="5FB0EE25">
      <w:r>
        <w:t>Nếu đã có source trên máy, mở terminal tại thư mục gốc: D:\project_intener.</w:t>
      </w:r>
    </w:p>
    <w:p w14:paraId="68458E2D">
      <w:r>
        <w:t>Thư mục gốc cần có back_end_api, fe_react_UI, docs, setup.ps1, setup.sh và README.md.</w:t>
      </w:r>
    </w:p>
    <w:p w14:paraId="34EAF769">
      <w:pPr>
        <w:pStyle w:val="2"/>
      </w:pPr>
      <w:r>
        <w:t>Cài đặt nhanh bằng script</w:t>
      </w:r>
    </w:p>
    <w:p w14:paraId="2E8B41E9">
      <w:pPr>
        <w:pStyle w:val="23"/>
      </w:pPr>
      <w:r>
        <w:t>Trên Windows PowerShell, chạy: .\setup.ps1.</w:t>
      </w:r>
    </w:p>
    <w:p w14:paraId="6D08F150">
      <w:pPr>
        <w:pStyle w:val="23"/>
      </w:pPr>
      <w:r>
        <w:t>Nếu PowerShell chặn script, chạy một lần: Set-ExecutionPolicy -Scope CurrentUser RemoteSigned, sau đó chạy lại .\setup.ps1.</w:t>
      </w:r>
    </w:p>
    <w:p w14:paraId="3E3757A4">
      <w:pPr>
        <w:pStyle w:val="23"/>
      </w:pPr>
      <w:r>
        <w:t>Trên Git Bash, WSL, Linux hoặc macOS, chạy: chmod +x setup.sh rồi ./setup.sh.</w:t>
      </w:r>
    </w:p>
    <w:p w14:paraId="258E6F47">
      <w:pPr>
        <w:pStyle w:val="23"/>
      </w:pPr>
      <w:r>
        <w:t>Script sẽ tạo virtual environment backend, cài dependency backend, tạo file .env nếu chưa có, cài dependency frontend, tạo file .env frontend và chạy kiểm tra build cơ bản.</w:t>
      </w:r>
    </w:p>
    <w:p w14:paraId="1DFDD1CE">
      <w:pPr>
        <w:pStyle w:val="2"/>
      </w:pPr>
      <w:r>
        <w:t>Cấu hình backend .env</w:t>
      </w:r>
    </w:p>
    <w:p w14:paraId="12A08B9D">
      <w:pPr>
        <w:pStyle w:val="23"/>
      </w:pPr>
      <w:r>
        <w:t>Mở file back_end_api/.env và sửa các biến quan trọng như MYSQL_HOST, MYSQL_PORT, MYSQL_USER, MYSQL_PASSWORD, MYSQL_DATABASE, JWT_SECRET_KEY, ADMIN_USERNAME và ADMIN_PASSWORD.</w:t>
      </w:r>
    </w:p>
    <w:p w14:paraId="7DF68E7A">
      <w:pPr>
        <w:pStyle w:val="23"/>
      </w:pPr>
      <w:r>
        <w:t>Nếu dùng AI thật, cần cấu hình GEMINI_API_KEY hoặc GROQ_API_KEY tương ứng.</w:t>
      </w:r>
    </w:p>
    <w:p w14:paraId="1EF7678D">
      <w:pPr>
        <w:pStyle w:val="23"/>
      </w:pPr>
      <w:r>
        <w:t>Nếu dùng đăng nhập Google, cần GOOGLE_CLIENT_ID, GOOGLE_CLIENT_SECRET và GOOGLE_REDIRECT_URI.</w:t>
      </w:r>
    </w:p>
    <w:p w14:paraId="5158A18F">
      <w:pPr>
        <w:pStyle w:val="23"/>
      </w:pPr>
      <w:r>
        <w:t>Nếu dùng SePay, cần SEPAY_PAYMENT_MODE=webhook_qr, SEPAY_WEBHOOK_SECRET_KEY, SEPAY_BANK_CODE, SEPAY_ACCOUNT_NUMBER, SEPAY_ACCOUNT_HOLDER và SEPAY_STORE_NAME.</w:t>
      </w:r>
    </w:p>
    <w:p w14:paraId="3F362010">
      <w:pPr>
        <w:pStyle w:val="23"/>
      </w:pPr>
      <w:r>
        <w:t>Không commit file .env lên Git vì file này chứa secret và thông tin riêng.</w:t>
      </w:r>
    </w:p>
    <w:p w14:paraId="2018C4B0">
      <w:pPr>
        <w:pStyle w:val="2"/>
      </w:pPr>
      <w:r>
        <w:t>Tạo database MySQL</w:t>
      </w:r>
    </w:p>
    <w:p w14:paraId="70258B92">
      <w:r>
        <w:t>Đăng nhập MySQL bằng MySQL Workbench, phpMyAdmin hoặc terminal.</w:t>
      </w:r>
    </w:p>
    <w:p w14:paraId="79B36D78">
      <w:r>
        <w:t>Tạo database bằng câu lệnh: CREATE DATABASE intener CHARACTER SET utf8mb4 COLLATE utf8mb4_unicode_ci;</w:t>
      </w:r>
    </w:p>
    <w:p w14:paraId="27FEC54F">
      <w:r>
        <w:t>Nếu muốn dùng user riêng, tạo user intener_user và cấp quyền cho database intener.</w:t>
      </w:r>
    </w:p>
    <w:p w14:paraId="1ACCF853">
      <w:pPr>
        <w:pStyle w:val="2"/>
      </w:pPr>
      <w:r>
        <w:t>Chạy migration database</w:t>
      </w:r>
    </w:p>
    <w:p w14:paraId="57C86BE0">
      <w:r>
        <w:t>Vào thư mục D:\project_intener\back_end_api.</w:t>
      </w:r>
    </w:p>
    <w:p w14:paraId="18EDDA9C">
      <w:r>
        <w:t>Chạy migration bằng lệnh: .\venv\Scripts\alembic.exe upgrade head.</w:t>
      </w:r>
    </w:p>
    <w:p w14:paraId="28BAB5D5">
      <w:r>
        <w:t>Sau khi thành công, database sẽ có các bảng cho user, bài viết, credit, payment, model pricing và các bảng liên quan.</w:t>
      </w:r>
    </w:p>
    <w:p w14:paraId="77F9CA3C">
      <w:pPr>
        <w:pStyle w:val="2"/>
      </w:pPr>
      <w:r>
        <w:t>Chạy backend và frontend</w:t>
      </w:r>
    </w:p>
    <w:p w14:paraId="240623A1">
      <w:pPr>
        <w:pStyle w:val="23"/>
      </w:pPr>
      <w:r>
        <w:t>Backend: trong thư mục back_end_api, chạy .\venv\Scripts\uvicorn.exe app.main:app --reload --host 127.0.0.1 --port 8000.</w:t>
      </w:r>
    </w:p>
    <w:p w14:paraId="792F21DA">
      <w:pPr>
        <w:pStyle w:val="23"/>
      </w:pPr>
      <w:r>
        <w:t>Swagger API mở tại http://127.0.0.1:8000/docs.</w:t>
      </w:r>
    </w:p>
    <w:p w14:paraId="0419EF63">
      <w:pPr>
        <w:pStyle w:val="23"/>
      </w:pPr>
      <w:r>
        <w:t>Frontend: mở terminal mới, vào fe_react_UI và chạy npm run dev -- --host 127.0.0.1.</w:t>
      </w:r>
    </w:p>
    <w:p w14:paraId="34D98E9D">
      <w:pPr>
        <w:pStyle w:val="23"/>
      </w:pPr>
      <w:r>
        <w:t>Frontend mở tại http://127.0.0.1:5173.</w:t>
      </w:r>
    </w:p>
    <w:p w14:paraId="6339B4CD">
      <w:pPr>
        <w:pStyle w:val="2"/>
      </w:pPr>
      <w:r>
        <w:t>Đăng nhập admin</w:t>
      </w:r>
    </w:p>
    <w:p w14:paraId="5D7414F4">
      <w:r>
        <w:t>Mở http://127.0.0.1:5173/admin.</w:t>
      </w:r>
    </w:p>
    <w:p w14:paraId="27A556FB">
      <w:r>
        <w:t>Tài khoản admin lấy từ ADMIN_USERNAME và ADMIN_PASSWORD trong file back_end_api/.env.</w:t>
      </w:r>
    </w:p>
    <w:p w14:paraId="0B033D1B">
      <w:pPr>
        <w:pStyle w:val="2"/>
      </w:pPr>
      <w:r>
        <w:t>Test thanh toán SePay local</w:t>
      </w:r>
    </w:p>
    <w:p w14:paraId="11C5CA86">
      <w:pPr>
        <w:pStyle w:val="23"/>
      </w:pPr>
      <w:r>
        <w:t>SePay không gọi được localhost trực tiếp nên cần public URL bằng Cloudflare Tunnel hoặc ngrok.</w:t>
      </w:r>
    </w:p>
    <w:p w14:paraId="02B3C806">
      <w:pPr>
        <w:pStyle w:val="23"/>
      </w:pPr>
      <w:r>
        <w:t>Ví dụ Cloudflare Tunnel: cloudflared tunnel --url http://localhost:8000.</w:t>
      </w:r>
    </w:p>
    <w:p w14:paraId="152C2BC1">
      <w:pPr>
        <w:pStyle w:val="23"/>
      </w:pPr>
      <w:r>
        <w:t>Cấu hình webhook trong SePay theo dạng https://domain-public/payments/sepay/webhook.</w:t>
      </w:r>
    </w:p>
    <w:p w14:paraId="1A98187D">
      <w:pPr>
        <w:pStyle w:val="23"/>
      </w:pPr>
      <w:r>
        <w:t>Phần bảo mật webhook nên chọn HMAC-SHA256 và secret phải trùng với SEPAY_WEBHOOK_SECRET_KEY trong .env.</w:t>
      </w:r>
    </w:p>
    <w:p w14:paraId="18DE92C0">
      <w:pPr>
        <w:pStyle w:val="23"/>
      </w:pPr>
      <w:r>
        <w:t>Sau khi sửa .env, cần restart backend.</w:t>
      </w:r>
    </w:p>
    <w:p w14:paraId="299EBD64">
      <w:pPr>
        <w:pStyle w:val="2"/>
      </w:pPr>
      <w:r>
        <w:t>Lệnh chạy nhanh hằng ngày</w:t>
      </w:r>
    </w:p>
    <w:p w14:paraId="0BBDE0A1">
      <w:r>
        <w:t>Terminal 1: cd D:\project_intener\back_end_api rồi chạy .\venv\Scripts\uvicorn.exe app.main:app --reload --host 127.0.0.1 --port 8000.</w:t>
      </w:r>
    </w:p>
    <w:p w14:paraId="6830462B">
      <w:r>
        <w:t>Terminal 2: cd D:\project_intener\fe_react_UI rồi chạy npm run dev -- --host 127.0.0.1.</w:t>
      </w:r>
    </w:p>
    <w:sectPr>
      <w:headerReference r:id="rId5" w:type="default"/>
      <w:footerReference r:id="rId6" w:type="default"/>
      <w:pgSz w:w="12240" w:h="15840"/>
      <w:pgMar w:top="1224" w:right="1224" w:bottom="1224" w:left="1224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7CF00">
    <w:pPr>
      <w:pStyle w:val="18"/>
      <w:jc w:val="center"/>
    </w:pPr>
    <w:r>
      <w:rPr>
        <w:color w:val="595959"/>
        <w:sz w:val="16"/>
      </w:rPr>
      <w:t>Intener - Tài liệu dự án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1FD1A1">
    <w:pPr>
      <w:pStyle w:val="19"/>
      <w:jc w:val="right"/>
    </w:pPr>
    <w:r>
      <w:rPr>
        <w:color w:val="595959"/>
        <w:sz w:val="18"/>
      </w:rPr>
      <w:t>Hướng Dẫn Setup Dự Án Intener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0514713"/>
    <w:rsid w:val="6926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69" w:lineRule="auto"/>
    </w:pPr>
    <w:rPr>
      <w:rFonts w:ascii="Calibri" w:hAnsi="Calibri" w:eastAsiaTheme="minorEastAsia" w:cstheme="minorBidi"/>
      <w:color w:val="1F1F1F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280" w:after="12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8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spacing w:after="60"/>
      <w:ind w:left="360" w:hanging="173"/>
      <w:contextualSpacing/>
    </w:pPr>
    <w:rPr>
      <w:rFonts w:ascii="Calibri" w:hAnsi="Calibri"/>
      <w:color w:val="1F1F1F"/>
      <w:sz w:val="21"/>
    </w:r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spacing w:after="60"/>
      <w:ind w:left="360" w:hanging="173"/>
      <w:contextualSpacing/>
    </w:pPr>
    <w:rPr>
      <w:rFonts w:ascii="Calibri" w:hAnsi="Calibri"/>
      <w:color w:val="1F1F1F"/>
      <w:sz w:val="21"/>
    </w:r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497</Words>
  <Characters>2964</Characters>
  <Lines>0</Lines>
  <Paragraphs>0</Paragraphs>
  <TotalTime>0</TotalTime>
  <ScaleCrop>false</ScaleCrop>
  <LinksUpToDate>false</LinksUpToDate>
  <CharactersWithSpaces>3409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nguye</cp:lastModifiedBy>
  <dcterms:modified xsi:type="dcterms:W3CDTF">2026-06-10T16:40:43Z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eyJoZGlkIjoiMzkwNTA4NzMzMjVhYWI1ODI2YWZlZjY1MjNkZGM3ZWIifQ==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8D600E82046F474FA1AC3896DF116BE3_12</vt:lpwstr>
  </property>
</Properties>
</file>